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79ECCAA">
      <w:pPr>
        <w:rPr>
          <w:rFonts w:hint="default"/>
        </w:rPr>
      </w:pPr>
      <w:r>
        <w:rPr>
          <w:rFonts w:hint="default"/>
        </w:rPr>
        <w:t>УТВЕРЖДАЮ</w:t>
      </w:r>
    </w:p>
    <w:p w14:paraId="6EC5EA0A">
      <w:pPr>
        <w:rPr>
          <w:rFonts w:hint="default"/>
        </w:rPr>
      </w:pPr>
      <w:r>
        <w:rPr>
          <w:rFonts w:hint="default"/>
        </w:rPr>
        <w:t>Председатель экзаменационной комиссии</w:t>
      </w:r>
    </w:p>
    <w:p w14:paraId="19433B5D">
      <w:pPr>
        <w:rPr>
          <w:rFonts w:hint="default"/>
        </w:rPr>
      </w:pPr>
      <w:r>
        <w:t>__________________ / /</w:t>
      </w:r>
    </w:p>
    <w:p w14:paraId="683F755D">
      <w:pPr>
        <w:rPr>
          <w:rFonts w:hint="default"/>
        </w:rPr>
      </w:pPr>
      <w:r>
        <w:t>«27.06.2025»</w:t>
      </w:r>
    </w:p>
    <w:p w14:paraId="7F403E1E">
      <w:pPr>
        <w:rPr>
          <w:rFonts w:hint="default"/>
        </w:rPr>
      </w:pPr>
    </w:p>
    <w:p w14:paraId="33AFE632">
      <w:pPr>
        <w:rPr>
          <w:rFonts w:hint="default"/>
        </w:rPr>
      </w:pPr>
      <w:r>
        <w:rPr>
          <w:rFonts w:hint="default"/>
        </w:rPr>
        <w:t>ПРОТОКОЛ</w:t>
      </w:r>
    </w:p>
    <w:p w14:paraId="0E2B024E">
      <w:pPr>
        <w:rPr>
          <w:rFonts w:hint="default"/>
        </w:rPr>
      </w:pPr>
      <w:r>
        <w:rPr>
          <w:rFonts w:hint="default"/>
        </w:rPr>
        <w:t xml:space="preserve">заседания экзаменационной комиссии </w:t>
      </w:r>
    </w:p>
    <w:p w14:paraId="7674108C">
      <w:pPr>
        <w:rPr>
          <w:rFonts w:hint="default"/>
        </w:rPr>
      </w:pPr>
      <w:r>
        <w:t>собеседование по 00.04.00 Тестовая программа Тестирование тестов</w:t>
      </w:r>
    </w:p>
    <w:p w14:paraId="1C4F8B34">
      <w:pPr>
        <w:rPr>
          <w:rFonts w:hint="default"/>
        </w:rPr>
      </w:pPr>
      <w:r>
        <w:t>Дата проведения 27.06.2025</w:t>
      </w:r>
    </w:p>
    <w:p w14:paraId="338018C9">
      <w:pPr>
        <w:rPr>
          <w:rFonts w:hint="default"/>
        </w:rPr>
      </w:pPr>
    </w:p>
    <w:p w14:paraId="0440AC60">
      <w:pPr>
        <w:rPr>
          <w:rFonts w:hint="default"/>
        </w:rPr>
      </w:pPr>
      <w:r>
        <w:rPr>
          <w:rFonts w:hint="default"/>
        </w:rPr>
        <w:t>Поступающий</w:t>
      </w:r>
    </w:p>
    <w:p w14:paraId="2A7D6F73">
      <w:pPr>
        <w:rPr>
          <w:rFonts w:hint="default"/>
        </w:rPr>
      </w:pPr>
      <w:r>
        <w:t>12356</w:t>
      </w:r>
    </w:p>
    <w:p w14:paraId="64273A77">
      <w:pPr>
        <w:rPr>
          <w:rFonts w:hint="default"/>
        </w:rPr>
      </w:pPr>
    </w:p>
    <w:p w14:paraId="5D51EE20">
      <w:pPr>
        <w:rPr>
          <w:rFonts w:hint="default"/>
        </w:rPr>
      </w:pPr>
      <w:r>
        <w:rPr>
          <w:rFonts w:hint="default"/>
        </w:rPr>
        <w:t>Состав комиссии:</w:t>
      </w:r>
    </w:p>
    <w:p w14:paraId="6A1CFFC2">
      <w:pPr>
        <w:rPr>
          <w:rFonts w:hint="default"/>
        </w:rPr>
      </w:pPr>
      <w:r>
        <w:rPr>
          <w:rFonts w:hint="default"/>
        </w:rPr>
        <w:t>| ФИО                | Должность                     |</w:t>
      </w:r>
    </w:p>
    <w:p w14:paraId="4403D493">
      <w:pPr>
        <w:rPr>
          <w:rFonts w:hint="default"/>
        </w:rPr>
      </w:pPr>
      <w:r>
        <w:rPr>
          <w:rFonts w:hint="default"/>
        </w:rPr>
        <w:t>|--------------------|-------------------------------|</w:t>
      </w:r>
    </w:p>
    <w:p w14:paraId="3815BB9E">
      <w:pPr>
        <w:rPr>
          <w:rFonts w:hint="default"/>
        </w:rPr>
      </w:pPr>
      <w:r>
        <w:rPr>
          <w:rFonts w:hint="default"/>
        </w:rPr>
        <w:t>|                    |                               |</w:t>
      </w:r>
    </w:p>
    <w:p w14:paraId="31185F4F">
      <w:pPr>
        <w:rPr>
          <w:rFonts w:hint="default"/>
        </w:rPr>
      </w:pPr>
    </w:p>
    <w:p w14:paraId="3E90E919">
      <w:pPr>
        <w:rPr>
          <w:rFonts w:hint="default"/>
        </w:rPr>
      </w:pPr>
      <w:r>
        <w:rPr>
          <w:rFonts w:hint="default"/>
        </w:rPr>
        <w:t>Заданы вопросы:</w:t>
      </w:r>
    </w:p>
    <w:p w14:paraId="1F483D45">
      <w:pPr>
        <w:rPr>
          <w:rFonts w:hint="default"/>
        </w:rPr>
      </w:pPr>
      <w:r>
        <w:rPr>
          <w:rFonts w:hint="default"/>
        </w:rPr>
        <w:t>| № п/п | Вопрос | Балл |</w:t>
      </w:r>
    </w:p>
    <w:p w14:paraId="271FC324">
      <w:pPr>
        <w:rPr>
          <w:rFonts w:hint="default"/>
        </w:rPr>
      </w:pPr>
      <w:r>
        <w:rPr>
          <w:rFonts w:hint="default"/>
        </w:rPr>
        <w:t>|-------|--------|------|</w:t>
      </w:r>
    </w:p>
    <w:p w14:paraId="46772BF8">
      <w:pPr>
        <w:rPr>
          <w:rFonts w:hint="default"/>
        </w:rPr>
      </w:pPr>
      <w:r>
        <w:rPr>
          <w:rFonts w:hint="default"/>
        </w:rPr>
        <w:t>|       |        |      |</w:t>
      </w:r>
    </w:p>
    <w:p w14:paraId="76A2D739">
      <w:pPr>
        <w:rPr>
          <w:rFonts w:hint="default"/>
        </w:rPr>
      </w:pPr>
    </w:p>
    <w:p w14:paraId="0BE2C681">
      <w:pPr>
        <w:rPr>
          <w:rFonts w:hint="default"/>
        </w:rPr>
      </w:pPr>
      <w:r>
        <w:rPr>
          <w:rFonts w:hint="default"/>
        </w:rPr>
        <w:t xml:space="preserve">ИТОГО, балл (ов) </w:t>
      </w:r>
    </w:p>
    <w:p w14:paraId="6768D271">
      <w:pPr>
        <w:rPr>
          <w:rFonts w:hint="default"/>
        </w:rPr>
      </w:pPr>
    </w:p>
    <w:p w14:paraId="2C07D0E5">
      <w:pPr>
        <w:rPr>
          <w:rFonts w:hint="default"/>
        </w:rPr>
      </w:pPr>
      <w:r>
        <w:rPr>
          <w:rFonts w:hint="default"/>
        </w:rPr>
        <w:t>Ответы прилагаются.</w:t>
      </w:r>
    </w:p>
    <w:p w14:paraId="14311DEF">
      <w:pPr>
        <w:rPr>
          <w:rFonts w:hint="default"/>
        </w:rPr>
      </w:pPr>
      <w:r>
        <w:rPr>
          <w:rFonts w:hint="default"/>
        </w:rPr>
        <w:t>Подписи членов комиссии</w:t>
      </w:r>
    </w:p>
    <w:p w14:paraId="2455147F">
      <w:pPr>
        <w:rPr>
          <w:rFonts w:hint="default"/>
        </w:rPr>
      </w:pPr>
      <w:r>
        <w:rPr>
          <w:rFonts w:hint="default"/>
        </w:rPr>
        <w:t>| ФИО                | Подпись |</w:t>
      </w:r>
    </w:p>
    <w:p w14:paraId="69261702">
      <w:pPr>
        <w:rPr>
          <w:rFonts w:hint="default"/>
        </w:rPr>
      </w:pPr>
      <w:r>
        <w:rPr>
          <w:rFonts w:hint="default"/>
        </w:rPr>
        <w:t>|--------------------|---------|</w:t>
      </w:r>
    </w:p>
    <w:p w14:paraId="21EB1D16">
      <w:pPr>
        <w:rPr>
          <w:rFonts w:hint="default"/>
        </w:rPr>
      </w:pPr>
      <w:r>
        <w:rPr>
          <w:rFonts w:hint="default"/>
        </w:rPr>
        <w:t>|                    |         |</w:t>
      </w:r>
    </w:p>
    <w:p w14:paraId="4EDECE87">
      <w:pPr>
        <w:rPr>
          <w:rFonts w:hint="default"/>
        </w:rPr>
      </w:pPr>
    </w:p>
    <w:p w14:paraId="7E45C006">
      <w:pPr>
        <w:rPr>
          <w:rFonts w:hint="default"/>
        </w:rPr>
      </w:pPr>
      <w:r>
        <w:rPr>
          <w:rFonts w:hint="default"/>
        </w:rPr>
        <w:t>С результатом собеседования согласен</w:t>
      </w:r>
    </w:p>
    <w:p w14:paraId="0E1F72E5">
      <w:r>
        <w:t>_______________________ /12356 /</w:t>
      </w:r>
    </w:p>
    <w:p w14:paraId="36BC2759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6B2C9B"/>
    <w:rsid w:val="3D2E204C"/>
    <w:rsid w:val="730F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Подзаголовок ТПУ"/>
    <w:basedOn w:val="1"/>
    <w:uiPriority w:val="0"/>
    <w:pPr>
      <w:ind w:firstLine="0"/>
      <w:jc w:val="center"/>
    </w:pPr>
    <w:rPr>
      <w:rFonts w:ascii="Times New Roman" w:hAnsi="Times New Roman" w:eastAsia="SimSun" w:cs="Times New Roman"/>
      <w:b/>
      <w:bCs/>
      <w:kern w:val="32"/>
      <w:sz w:val="28"/>
      <w:szCs w:val="28"/>
      <w:lang w:val="ru-RU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2025-04-24T10:01:00Z</dcterms:created>
  <dc:creator>79113</dc:creator>
  <cp:lastModifiedBy>Иван Кривеженко</cp:lastModifiedBy>
  <dcterms:modified xsi:type="dcterms:W3CDTF">2025-06-26T16:33:33Z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0A695A9BD0F346F588A826556B84466B_12</vt:lpwstr>
  </property>
</Properties>
</file>